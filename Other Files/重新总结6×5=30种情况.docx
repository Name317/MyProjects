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六种挑战卡 × 五种游戏类型 = 三十篇原创游戏策划案</w:t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i/>
          <w:noProof/>
          <w:color w:val="000000"/>
          <w:sz w:val="24"/>
        </w:rPr>
        <w:t>每篇均围绕挑战卡核心隐喻，融合游戏机制，构建独特体验闭环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朝闻道 —— 知识即真理，探索即救赎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玩家在垂直知识层级中攀爬，每层代表一个文明的真理体系（古希腊、魏晋玄学、量子物理）。攀爬需解开哲学谜题，错误选择导致层级崩塌。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线性递进，终点为“道”的虚空之境，无实体答案，仅余回响。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孤独的求知者，在真理的阶梯上，越接近终点，越失去语言。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跳跃平台由“已知”构成，踩错即坠入“无知深渊”。每跳一次，世界重写一次逻辑（如重力随逻辑自洽性变化）。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非线性碎片叙事，收集散落的典籍残页拼出《道德经》未传之章。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认知的体感化：跳得越高，越难判断哪块是真实平台。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所有谜题均为古籍中的悖论（如“白马非马”“子非鱼”），解开后不提供答案，而是改变玩家对“正确”的认知。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每解一题，界面语言逐渐从中文变为无符号图形，最终只剩呼吸声。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解谜即异化：你不是在找答案，而是在成为问题本身。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每位玩家代表一种哲学流派（儒家、道家、虚无主义等），需协作构建“道”的模型。协作失败则系统随机抹除一名玩家的记忆。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动态共识系统：真理由群体投票决定，但投票结果会随时间反噬投票者。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真理是集体幻觉：你坚信的，是别人强加给你的。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动态世界演化游戏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世界随玩家阅读量、思考深度、提问频率缓慢演化。读《论语》多，山川成儒；问“何为道”百次，天降雷火焚书。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无终点，无胜利。唯一结局是“玩家不再提问”，世界归于寂静。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知识是生态：你不是在学习世界，你是在重塑它19&gt;。</w:t>
            </w:r>
          </w:p>
        </w:tc>
      </w:tr>
    </w:tbl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俄罗斯套娃 —— 层层嵌套，真相在内核之外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玩家在“现实层”探索，每扇门后是更小的“心理层”，每层规则不同（时间倒流、因果颠倒）。最终层是玩家童年记忆，但门后空无一人。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套娃数量随玩家心理状态动态变化，焦虑时增加，平静时减少。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你寻找的，是你自己拒绝面对的。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平台是“外壳”，跳跃时触发内层世界，但内层的重力方向与外层相反。每跳一次，外壳变厚一分，最终无法跳出。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无明确目标，唯一提示：“你不是在找娃娃，你是在成为它。”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自由是幻觉：你越努力逃脱，越被包裹得更深。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每个谜题都藏在前一个谜题的“答案”中。解开A，得到B的线索；解开B，发现A是假的。最终谜题无解，仅剩一个空盒子。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谜题来源为玩家过往游戏记录，系统自动生成“你曾相信过的谎言”。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真相是递归的陷阱：你解的不是谜，是自己的执念。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每位玩家扮演一个“套娃层”，需合作完成任务，但每完成一步，系统随机将一名玩家“降级”到内层，失去对外层的记忆。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语言系统随层级变化：外层说中文，内层说梦话。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信任是层级的代价：你爱的人，可能早已不是你认识的那个。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叙事驱动游戏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玩家扮演“拆解者”，逐层打开他人记忆的套娃。每打开一层，玩家自身记忆被替换一部分。最终，玩家忘记自己为何而来。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无选项，无存档。结局是玩家在镜子前，问：“我是谁？”——镜中人回答：“你是我打开的第13个。”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记忆是他人之物：你不是在探索别人，你是在被别人29&gt;重构。</w:t>
            </w:r>
          </w:p>
        </w:tc>
      </w:tr>
    </w:tbl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疯狂世界 —— 理性崩塌，逻辑即牢笼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世界每30秒随机重置物理法则（重力翻转、颜色决定质量、声音可触碰）。玩家需在混乱中建立临时“理性锚点”。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叙事由NPC的呓语拼成，每句都自相矛盾，但合起来构成一首诗。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稳定是奢侈：你唯一能信任的，是自己心跳的节奏。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平台会因玩家情绪变化而扭曲：恐惧时变软，愤怒时变尖锐。跳跃需控制呼吸，而非按键。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无文字，无提示。唯一引导是背景中循环播放的婴儿笑声。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疯狂是唯一理性：你越想正常，世界越疯。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所有谜题答案均为“错误”。正确解法是：不解决、不回应、关闭游戏。系统会记录你“放弃”的次数，作为通关评分。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谜题内容来自真实精神科病历，经匿名化处理。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治愈不是解决，是放手。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每位玩家被分配一种“疯狂类型”（偏执、幻听、解离等），需协作完成任务，但系统会随机让一人“成为真相”——即，其认知成为世界新规则。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语言系统随“真相者”改变：他说“水是火”，则所有水变成火焰。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共识即暴政：多数人的疯狂，就是世界的真理。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动态世界演化游戏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世界随玩家行为“熵增”：越理性思考，世界越混乱；越随性行动，世界越有序。最终，系统会问：“你希望世界疯，还是你疯？”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无结局。唯一终点是玩家主动选择“成为系统”，接管世界混乱。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秩序是疯狂的伪装：你不是在对抗疯狂，你是在选择它的形态39&gt;。</w:t>
            </w:r>
          </w:p>
        </w:tc>
      </w:tr>
    </w:tbl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向导 —— 引路者，亦是囚徒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玩家扮演“被引导者”，向导是AI生成的虚拟人格，每走一步，向导记忆被删除1%。最终，向导忘记自己是谁，玩家必须代替他继续前行。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向导的对话记录逐渐变成玩家自己的内心独白。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你依赖的引路人，是你自己遗忘的过去。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向导在前方跳跃，玩家必须模仿其动作。但向导的路径是随机的，且会故意跳向死亡点。玩家若不模仿，即失败。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向导的“死亡”会触发新路径，但新路径的向导是上一个的残影。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模仿是生存，也是奴役。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所有谜题都由“向导”设计，但答案藏在“被他杀死的前玩家”留下的遗物中。解开后，向导会说：“你终于懂了，我也是被引导的。”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谜题难度随玩家信任度上升而下降，但信任度越高，向导越快消失。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真相只在背叛之后。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一名玩家为“向导”，其余为“追随者”。向导拥有完整地图，但每引导一人到达终点，自己就失去一项感官（视觉→听觉→触觉）。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终点是“无向导之境”，只有放弃引导者身份的人，才能进入。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领导力是自我献祭：你照亮的路，终将吞噬你。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叙事驱动游戏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玩家扮演“最后一个向导”，在废墟中寻找最后一位需要被引导的人。但所有NPC都拒绝被引导，他们说：“你才是迷路的那个。”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结局：玩家在镜子前，发现自己的脸是第一个被引导者的脸。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你不是在救别人，你是在赎自己49&gt;。</w:t>
            </w:r>
          </w:p>
        </w:tc>
      </w:tr>
    </w:tbl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故事书 —— 叙事即命运，读者即作者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世界由书页构成，每翻一页，地形重绘，角色重写。玩家可撕下书页，改变剧情，但撕页者将被写入下一页作为反派。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书本有“作者之眼”：玩家行为被记录，成为后续章节的素材。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你不是在玩游戏，你是在被写进故事。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平台是文字，跳跃需朗读句子。句子越悲伤，平台越脆弱；越欢快，越坚固。玩家可改写句子，但改写后，角色会哭着问：“你为什么改我？”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每次改写，游戏语言从中文变为古文，再变为符号，最终为无声。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语言是牢笼，也是翅膀。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谜题是故事中的“逻辑漏洞”：角色突然会飞、时间倒流、记忆错乱。解开后，玩家获得“改写权”，但每改一次，自己的一段记忆被替换。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最终谜题是：“你希望你的故事，以什么方式结束？”——答案由玩家童年最爱的童话决定。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你无法改变结局，只能选择谁来讲述它。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每位玩家写一段故事，系统将其拼接成共同世界。但每段故事都会“感染”他人：你写的英雄，可能在别人的故事里是恶魔。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系统会随机让一名玩家“成为主角”，其余人必须按其设定行动。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叙事是权力：你写的，别人就活成那样。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动态世界演化游戏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世界由玩家输入的“关键词”生成：输入“爱”，出现玫瑰；输入“战争”，出现废墟。但输入越多，世界越脱离玩家控制。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最终，系统生成一本《玩家之书》，记录你输入的每一个词，以及它如何扭曲了他人的人生。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你不是在讲故事，你是在播种命运。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59&gt;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锻刀大赛 —— 磨砺即成神，锋利即代价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策划案核心机制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叙事结构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2.5D游戏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玩家扮演铁匠，需用“情绪”为燃料锻造刀具：愤怒铸刃，悲伤淬火，孤独磨锋。每把刀都有灵魂，越锋利，铁匠越失去人性。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刀的形态随玩家心理变化：温柔者铸柳叶刀，暴虐者铸锯齿巨刃。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你锻造的，是你的灵魂的倒影。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平台跳跃游戏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平台是“失败的刀胚”，跳跃需精准控制节奏，失误则刀身崩裂，玩家角色断指。断指可再生，但每次再生，记忆少一分。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每次跳跃，背景响起锻造声，声音随玩家心跳同步。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完美是残缺的代价。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解谜游戏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谜题是“刀的试炼”：需用不同刀具解开不同锁（情感锁、记忆锁、时间锁）。每用一次刀，刀刃变钝，玩家情绪变冷。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最终谜题：用一把“无刃之刀”打开终极之门——但“无刃”意味着放弃一切锋利。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真正的力量，是不使用力量。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多人联机游戏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每位玩家是铁匠，需在限时内锻造武器，提交给“评审团”（AI生成的历代名匠）。胜者获得“神之锋”，但必须用它杀死一名其他玩家。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胜者会逐渐听见被杀者的声音，直至自己成为下一个被杀者。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荣耀是血的回响。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动态世界演化游戏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世界随“锻造行为”演化：玩家越追求极致锋利，环境越荒芜；越注重钝器，世界越丰饶。最终，系统问：“你愿用整个世界的生机，换一把能斩断命运的刀吗？”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结局：玩家选择“不再锻造”，世界恢复原始森林，而玩家化作一棵树，年轮里刻满未完成的刀纹。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真正的传承，是停止传承69&gt;。</w:t>
            </w:r>
          </w:p>
        </w:tc>
      </w:tr>
    </w:tbl>
    <w:p>
      <w:pPr>
        <w:spacing w:line="288" w:lineRule="auto"/>
        <w:ind w:firstLineChars="200"/>
        <w:jc w:val="left"/>
      </w:pP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