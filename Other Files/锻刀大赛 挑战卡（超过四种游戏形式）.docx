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游戏策划案系列：《锻刀大赛》——在火焰与凝视中锻造自我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基于“锻刀大赛”挑战卡（技艺竞赛为表，社会凝视与身份建构为里），结合主题“A Slice of Life in Your Eyes——你眼里的众生”，在原有四类游戏形式基础上，拓展出七种全新游戏原型。每款均以“锻造”为物理核心，以“被观看”为心理核心，严格遵循“两周内用Scratch/Gandi IDE完成可运行原型”之限制。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五、时间管理模拟游戏：《千锤百炼》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核心概念：玩家扮演一名学徒刀匠，在72小时大赛中完成一把刀的锻造，每一步操作都受观众评分影响，时间即命运。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名称：《千锤百炼》（A Thousand Strikes）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主题：你锤击的不是铁，是他人对“完美”的期待；你流的汗，是被计算的表演成本。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类型：实时时间压力模拟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平台：Scratch（利用倒计时、变量堆叠模拟锻造流程）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体量：1个锻造周期（72小时游戏时长），5个关键阶段。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玩家需在限时内完成：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选材（铁矿石→生铁）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锻打（每锤有节奏要求，过快则裂，过慢则软）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折叠（层数决定刀纹，但每折耗时翻倍）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淬火（水温、时机决定硬度，观众实时打分）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开刃（最后一击，决定是否被选为“国宝级”）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观众席由AI生成的“众生”组成： 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老匠人：点赞“传统”； 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网红博主：刷屏“这刀能上小红书吗？”； 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收藏家：只认“拍卖价潜力”； 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孩童：问“它能砍断手机吗？”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你的评分，决定你能否进入下一轮。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观众情绪反馈系统： </w:t>
      </w:r>
    </w:p>
    <w:p>
      <w:pPr>
        <w:numPr>
          <w:ilvl w:val="1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高分时，锤击音效变庄严，背景光变金； </w:t>
      </w:r>
    </w:p>
    <w:p>
      <w:pPr>
        <w:numPr>
          <w:ilvl w:val="1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低分时，锤子变重，屏幕出现弹幕：“你不行”“这算什么刀？” </w:t>
      </w:r>
    </w:p>
    <w:p>
      <w:pPr>
        <w:numPr>
          <w:ilvl w:val="0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技艺异化：为迎合评分，玩家会无意识选择“易评分”路径（如多折纹、亮抛光），放弃真正锋利的“无纹刀”。 </w:t>
      </w:r>
    </w:p>
    <w:p>
      <w:pPr>
        <w:numPr>
          <w:ilvl w:val="0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时间透支：每超时1分钟，角色精神值下降，最终会“在锤下睡着”。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锻刀即表演：真正的刀匠不为刀而锻，为“被看见”而锻。 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引导不可见：没有“正确流程”，只有“被认可的流程”。 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观众即权力：你无法控制刀的锋利，但你能控制它是否“值得被记住”。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美术：锻造炉为红色脉冲光，观众席为模糊黑影，仅当评分时浮现半张脸。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音效：锤击声随评分变化——高分时如钟磬，低分时如铁锈刮擦。</w:t>
      </w:r>
    </w:p>
    <w:p>
      <w:pPr>
        <w:numPr>
          <w:ilvl w:val="0"/>
          <w:numId w:val="1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第1-2天：设计5个锻造阶段的参数与观众反应模型。 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第3-5天：绘制炉火动画、锤击帧、观众表情碎片。 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第6-9天：编程时间系统、评分算法、精神值衰减。 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第10-12天：植入弹幕系统与情绪反馈，测试心理压迫感。 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第13-14天：优化节奏，导出为网页端。</w:t>
      </w:r>
    </w:p>
    <w:p>
      <w:pPr>
        <w:numPr>
          <w:ilvl w:val="0"/>
          <w:numId w:val="1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1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布迪厄“文化资本”：刀的价值不在于锋利，而在于谁认它为“高雅”。 </w:t>
      </w:r>
    </w:p>
    <w:p>
      <w:pPr>
        <w:numPr>
          <w:ilvl w:val="0"/>
          <w:numId w:val="1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齐泽克“意识形态的崇高客体”：你锻造的不是刀，是“被社会承认的刀之理念”。 </w:t>
      </w:r>
    </w:p>
    <w:p>
      <w:pPr>
        <w:numPr>
          <w:ilvl w:val="0"/>
          <w:numId w:val="1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主题深化：“你眼里的众生”不是观众，是你在每一锤中，听见的无数个“你应该”。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六、第一人称沉浸叙事游戏：《刀魂低语》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核心概念：玩家以刀匠第一视角，聆听每一把即将诞生的刀的“记忆”——它们来自被它斩断的人。</w:t>
      </w:r>
    </w:p>
    <w:p>
      <w:pPr>
        <w:numPr>
          <w:ilvl w:val="0"/>
          <w:numId w:val="2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2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名称：《刀魂低语》（Whispers of the Blade） </w:t>
      </w:r>
    </w:p>
    <w:p>
      <w:pPr>
        <w:numPr>
          <w:ilvl w:val="0"/>
          <w:numId w:val="2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主题：你锻的不是金属，是他人命运的残响；你听见的，是你不敢面对的众生。</w:t>
      </w:r>
    </w:p>
    <w:p>
      <w:pPr>
        <w:numPr>
          <w:ilvl w:val="0"/>
          <w:numId w:val="2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2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类型：第一人称心理叙事 </w:t>
      </w:r>
    </w:p>
    <w:p>
      <w:pPr>
        <w:numPr>
          <w:ilvl w:val="0"/>
          <w:numId w:val="2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平台：Gandi IDE（利用音频触发与视觉扭曲模拟幻觉） </w:t>
      </w:r>
    </w:p>
    <w:p>
      <w:pPr>
        <w:numPr>
          <w:ilvl w:val="0"/>
          <w:numId w:val="2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体量：3把刀的锻造过程，每把对应一种“被斩者”。</w:t>
      </w:r>
    </w:p>
    <w:p>
      <w:pPr>
        <w:numPr>
          <w:ilvl w:val="0"/>
          <w:numId w:val="2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2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玩家在锻造时，会听见低语： 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第一把刀：来自一位母亲——“我用它割断了孩子的哭声，只为让他睡着。” 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第二把刀：来自一位士兵——“我用它砍下敌人的头，可他和我一样，有孩子。” 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第三把刀：来自一位自己——“你锻刀，是因为你不敢杀人，却想被当作杀人者。”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每完成一道工序，幻象越清晰。最终，刀成之日，玩家必须选择： </w:t>
      </w:r>
    </w:p>
    <w:p>
      <w:pPr>
        <w:numPr>
          <w:ilvl w:val="0"/>
          <w:numId w:val="2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献祭：将刀焚毁，换取内心平静； </w:t>
      </w:r>
    </w:p>
    <w:p>
      <w:pPr>
        <w:numPr>
          <w:ilvl w:val="0"/>
          <w:numId w:val="2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交付：将刀交给评委，换取名誉，但从此听见所有刀魂。</w:t>
      </w:r>
    </w:p>
    <w:p>
      <w:pPr>
        <w:numPr>
          <w:ilvl w:val="0"/>
          <w:numId w:val="2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记忆渗透系统：锻造温度越高，低语越清晰；冷却越快，记忆越血腥。 </w:t>
      </w:r>
    </w:p>
    <w:p>
      <w:pPr>
        <w:numPr>
          <w:ilvl w:val="0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感官污染：玩家视野逐渐出现血丝、残影、耳鸣，无法分辨现实与幻觉。 </w:t>
      </w:r>
    </w:p>
    <w:p>
      <w:pPr>
        <w:numPr>
          <w:ilvl w:val="0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刀魂选择：每把刀的“魂”会留下一个“印记”，影响下一把刀的锻造。</w:t>
      </w:r>
    </w:p>
    <w:p>
      <w:pPr>
        <w:numPr>
          <w:ilvl w:val="0"/>
          <w:numId w:val="2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3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锻刀即通灵：技艺不是技术，是与死者对话的仪式。 </w:t>
      </w:r>
    </w:p>
    <w:p>
      <w:pPr>
        <w:numPr>
          <w:ilvl w:val="0"/>
          <w:numId w:val="3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引导即诅咒：评委的赞美，是刀魂的索命符。 </w:t>
      </w:r>
    </w:p>
    <w:p>
      <w:pPr>
        <w:numPr>
          <w:ilvl w:val="0"/>
          <w:numId w:val="3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你眼里的众生：不是观众，是那些被你刀锋终结，却在你耳边重生的人。</w:t>
      </w:r>
    </w:p>
    <w:p>
      <w:pPr>
        <w:numPr>
          <w:ilvl w:val="0"/>
          <w:numId w:val="3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3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美术：铁块在火中浮现人脸，锤击时血滴渗入金属。 </w:t>
      </w:r>
    </w:p>
    <w:p>
      <w:pPr>
        <w:numPr>
          <w:ilvl w:val="0"/>
          <w:numId w:val="3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音效：低语用倒放人声混合风声，淬火时响起婴儿啼哭。</w:t>
      </w:r>
    </w:p>
    <w:p>
      <w:pPr>
        <w:numPr>
          <w:ilvl w:val="0"/>
          <w:numId w:val="3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3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第1-2天：设计3个“被斩者”故事与对应锻造阶段。 </w:t>
      </w:r>
    </w:p>
    <w:p>
      <w:pPr>
        <w:numPr>
          <w:ilvl w:val="0"/>
          <w:numId w:val="3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第3-5天：绘制幻象层、血纹材质、声音触发点。 </w:t>
      </w:r>
    </w:p>
    <w:p>
      <w:pPr>
        <w:numPr>
          <w:ilvl w:val="0"/>
          <w:numId w:val="3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第6-9天：编程记忆渗透、感官污染、选择分支。 </w:t>
      </w:r>
    </w:p>
    <w:p>
      <w:pPr>
        <w:numPr>
          <w:ilvl w:val="0"/>
          <w:numId w:val="3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第10-12天：植入沉浸式音效，测试心理惊悚感。 </w:t>
      </w:r>
    </w:p>
    <w:p>
      <w:pPr>
        <w:numPr>
          <w:ilvl w:val="0"/>
          <w:numId w:val="3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第13-14天：优化感官反馈，导出为网页端。</w:t>
      </w:r>
    </w:p>
    <w:p>
      <w:pPr>
        <w:numPr>
          <w:ilvl w:val="0"/>
          <w:numId w:val="3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德里达“幽灵学”：刀是死者的回声，锻刀是召唤亡灵的仪式。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拉康“实在界入侵”：你试图用技艺控制金属，却被亡者控制了灵魂。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主题升华：你眼里的众生，是那些你从未真正看见，却在你手中重生的幽灵。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七、卡牌构筑+资源管理游戏：《炉火之约》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核心概念：玩家收集“社会期待卡”与“真实渴望卡”，在锻造中平衡他人要求与自我表达。</w:t>
      </w:r>
    </w:p>
    <w:p>
      <w:pPr>
        <w:numPr>
          <w:ilvl w:val="0"/>
          <w:numId w:val="3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3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名称：《炉火之约》（The Pact of the Forge） </w:t>
      </w:r>
    </w:p>
    <w:p>
      <w:pPr>
        <w:numPr>
          <w:ilvl w:val="0"/>
          <w:numId w:val="3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主题：你用别人的期待当燃料，却烧掉了自己的形状。</w:t>
      </w:r>
    </w:p>
    <w:p>
      <w:pPr>
        <w:numPr>
          <w:ilvl w:val="0"/>
          <w:numId w:val="3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4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类型：卡牌驱动资源管理 </w:t>
      </w:r>
    </w:p>
    <w:p>
      <w:pPr>
        <w:numPr>
          <w:ilvl w:val="0"/>
          <w:numId w:val="4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平台：Scratch（利用卡片拖拽与变量计算模拟博弈） </w:t>
      </w:r>
    </w:p>
    <w:p>
      <w:pPr>
        <w:numPr>
          <w:ilvl w:val="0"/>
          <w:numId w:val="4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体量：10轮锻造，每轮抽3张卡。</w:t>
      </w:r>
    </w:p>
    <w:p>
      <w:pPr>
        <w:numPr>
          <w:ilvl w:val="0"/>
          <w:numId w:val="4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4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每轮，玩家抽取： </w:t>
      </w:r>
    </w:p>
    <w:p>
      <w:pPr>
        <w:numPr>
          <w:ilvl w:val="0"/>
          <w:numId w:val="4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社会卡（如“必须有龙纹”“必须用古法”“必须能劈开钢板”） </w:t>
      </w:r>
    </w:p>
    <w:p>
      <w:pPr>
        <w:numPr>
          <w:ilvl w:val="0"/>
          <w:numId w:val="4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自我卡（如“我想做一把安静的刀”“我想让刀不杀人”“我想做一把给女儿的玩具”）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你必须用有限的“燃料”（时间、铁料、精力）满足社会卡，否则扣分；但若完全忽略自我卡，角色会“崩解”——变成无表情的匠人。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最终，若你锻造出一把“无人认可但你深爱”的刀，你将获得“沉默之誉”：无人鼓掌，但刀在月光下会发光。</w:t>
      </w:r>
    </w:p>
    <w:p>
      <w:pPr>
        <w:numPr>
          <w:ilvl w:val="0"/>
          <w:numId w:val="4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4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卡牌冲突系统：社会卡与自我卡不能共存，强行并用会导致“刀裂”。 </w:t>
      </w:r>
    </w:p>
    <w:p>
      <w:pPr>
        <w:numPr>
          <w:ilvl w:val="0"/>
          <w:numId w:val="4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声誉曲线：社会认可越高，自我值越低，角色逐渐失去表情。 </w:t>
      </w:r>
    </w:p>
    <w:p>
      <w:pPr>
        <w:numPr>
          <w:ilvl w:val="0"/>
          <w:numId w:val="4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沉默之光：当自我值≥80%，刀在结局时自动发光，无视评分。</w:t>
      </w:r>
    </w:p>
    <w:p>
      <w:pPr>
        <w:numPr>
          <w:ilvl w:val="0"/>
          <w:numId w:val="4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锻刀即交易：你用灵魂换掌声。 </w:t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引导即契约：每接受一张社会卡，你就签下一份“成为他人所想”的契约。 </w:t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你眼里的众生：是那些在卡牌背面，写着“你应该”的无数个你。</w:t>
      </w:r>
    </w:p>
    <w:p>
      <w:pPr>
        <w:numPr>
          <w:ilvl w:val="0"/>
          <w:numId w:val="4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美术：卡牌为烫金纸与灰烬纸，炉火随卡牌组合变色。 </w:t>
      </w:r>
    </w:p>
    <w:p>
      <w:pPr>
        <w:numPr>
          <w:ilvl w:val="0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音效：社会卡播放掌声，自我卡播放呼吸声。</w:t>
      </w:r>
    </w:p>
    <w:p>
      <w:pPr>
        <w:numPr>
          <w:ilvl w:val="0"/>
          <w:numId w:val="4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5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第1-2天：设计20张社会卡与15张自我卡。 </w:t>
      </w:r>
    </w:p>
    <w:p>
      <w:pPr>
        <w:numPr>
          <w:ilvl w:val="0"/>
          <w:numId w:val="5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第3-5天：绘制卡牌视觉、炉火动画、角色表情变化。 </w:t>
      </w:r>
    </w:p>
    <w:p>
      <w:pPr>
        <w:numPr>
          <w:ilvl w:val="0"/>
          <w:numId w:val="5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第6-9天：编程卡牌冲突、声誉系统、沉默之光触发。 </w:t>
      </w:r>
    </w:p>
    <w:p>
      <w:pPr>
        <w:numPr>
          <w:ilvl w:val="0"/>
          <w:numId w:val="5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第10-12天：测试情感平衡，调整卡牌权重。 </w:t>
      </w:r>
    </w:p>
    <w:p>
      <w:pPr>
        <w:numPr>
          <w:ilvl w:val="0"/>
          <w:numId w:val="5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第13-14天：打包发布。</w:t>
      </w:r>
    </w:p>
    <w:p>
      <w:pPr>
        <w:numPr>
          <w:ilvl w:val="0"/>
          <w:numId w:val="5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5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福柯“自我技术”：你不是在锻刀，是在用社会规训重塑自己。 </w:t>
      </w:r>
    </w:p>
    <w:p>
      <w:pPr>
        <w:numPr>
          <w:ilvl w:val="0"/>
          <w:numId w:val="5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鲍德里亚“符号消费”：刀的价值，已从“使用”变为“被展示”。 </w:t>
      </w:r>
    </w:p>
    <w:p>
      <w:pPr>
        <w:numPr>
          <w:ilvl w:val="0"/>
          <w:numId w:val="5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主题呼应：你眼里的众生，是那些在卡牌上，替你说话的你。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八、声音交互游戏：《锤声即心》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核心概念：玩家不看屏幕，仅凭锤击节奏与回声判断锻造状态，声音是唯一真实。</w:t>
      </w:r>
    </w:p>
    <w:p>
      <w:pPr>
        <w:numPr>
          <w:ilvl w:val="0"/>
          <w:numId w:val="5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5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名称：《锤声即心》（The Sound of the Soul） </w:t>
      </w:r>
    </w:p>
    <w:p>
      <w:pPr>
        <w:numPr>
          <w:ilvl w:val="0"/>
          <w:numId w:val="5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主题：当世界沉默，唯有你的心跳，能告诉你刀是否锋利。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5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类型：纯音频交互 </w:t>
      </w:r>
    </w:p>
    <w:p>
      <w:pPr>
        <w:numPr>
          <w:ilvl w:val="0"/>
          <w:numId w:val="5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平台：Gandi IDE（利用麦克风输入与音频分析） </w:t>
      </w:r>
    </w:p>
    <w:p>
      <w:pPr>
        <w:numPr>
          <w:ilvl w:val="0"/>
          <w:numId w:val="5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体量：1个锻造流程，3个音阶阶段。</w:t>
      </w:r>
    </w:p>
    <w:p>
      <w:pPr>
        <w:numPr>
          <w:ilvl w:val="0"/>
          <w:numId w:val="5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5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玩家戴上耳机，进入黑暗。 </w:t>
      </w:r>
    </w:p>
    <w:p>
      <w:pPr>
        <w:numPr>
          <w:ilvl w:val="0"/>
          <w:numId w:val="5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锤击铁块，系统分析节奏、力度、频率； </w:t>
      </w:r>
    </w:p>
    <w:p>
      <w:pPr>
        <w:numPr>
          <w:ilvl w:val="0"/>
          <w:numId w:val="5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每次锤击，回声中浮现一个声音：“你太急了”“你怕失败”“你想要被夸”； </w:t>
      </w:r>
    </w:p>
    <w:p>
      <w:pPr>
        <w:numPr>
          <w:ilvl w:val="0"/>
          <w:numId w:val="5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淬火时，水声中传来：“你不是为刀，是为他们。”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最终，若锤声与心跳同步，刀成；若被外界干扰，刀碎。</w:t>
      </w:r>
    </w:p>
    <w:p>
      <w:pPr>
        <w:numPr>
          <w:ilvl w:val="0"/>
          <w:numId w:val="5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6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心率同步系统：玩家需用真实心跳（通过麦克风检测）匹配锤击节奏。 </w:t>
      </w:r>
    </w:p>
    <w:p>
      <w:pPr>
        <w:numPr>
          <w:ilvl w:val="0"/>
          <w:numId w:val="6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干扰系统：AI模拟观众喧哗、手机铃声、催促声，试图打乱节奏。 </w:t>
      </w:r>
    </w:p>
    <w:p>
      <w:pPr>
        <w:numPr>
          <w:ilvl w:val="0"/>
          <w:numId w:val="6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真实反馈：系统不告诉你“对错”，只播放回声——你必须听懂自己。</w:t>
      </w:r>
    </w:p>
    <w:p>
      <w:pPr>
        <w:numPr>
          <w:ilvl w:val="0"/>
          <w:numId w:val="6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6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引导即噪音：外界的评价，是干扰你听见自己的噪音。 </w:t>
      </w:r>
    </w:p>
    <w:p>
      <w:pPr>
        <w:numPr>
          <w:ilvl w:val="0"/>
          <w:numId w:val="6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锻刀即冥想：真正的技艺，是屏蔽众生，只听内心。 </w:t>
      </w:r>
    </w:p>
    <w:p>
      <w:pPr>
        <w:numPr>
          <w:ilvl w:val="0"/>
          <w:numId w:val="6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你眼里的众生：是那些在你耳边，不断说话的你。</w:t>
      </w:r>
    </w:p>
    <w:p>
      <w:pPr>
        <w:numPr>
          <w:ilvl w:val="0"/>
          <w:numId w:val="6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6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美术：全黑界面，仅锤击时有微弱脉冲光。 </w:t>
      </w:r>
    </w:p>
    <w:p>
      <w:pPr>
        <w:numPr>
          <w:ilvl w:val="0"/>
          <w:numId w:val="6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音效：锤击声为真实录音，回声为AI生成的“你内心的声音”。</w:t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6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第1-2天：录制真实锤击与淬火音效。 </w:t>
      </w:r>
    </w:p>
    <w:p>
      <w:pPr>
        <w:numPr>
          <w:ilvl w:val="0"/>
          <w:numId w:val="6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第3-5天：设计心率检测逻辑与干扰音库。 </w:t>
      </w:r>
    </w:p>
    <w:p>
      <w:pPr>
        <w:numPr>
          <w:ilvl w:val="0"/>
          <w:numId w:val="6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第6-9天：编程音频分析、节奏匹配、反馈生成。 </w:t>
      </w:r>
    </w:p>
    <w:p>
      <w:pPr>
        <w:numPr>
          <w:ilvl w:val="0"/>
          <w:numId w:val="6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第10-12天：测试沉浸感，优化声音反馈。 </w:t>
      </w:r>
    </w:p>
    <w:p>
      <w:pPr>
        <w:numPr>
          <w:ilvl w:val="0"/>
          <w:numId w:val="6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第13-14天：导出为网页端，支持麦克风。</w:t>
      </w:r>
    </w:p>
    <w:p>
      <w:pPr>
        <w:numPr>
          <w:ilvl w:val="0"/>
          <w:numId w:val="6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6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禅宗“不立文字”：刀之真意，不在形，不在名，而在声。 </w:t>
      </w:r>
    </w:p>
    <w:p>
      <w:pPr>
        <w:numPr>
          <w:ilvl w:val="0"/>
          <w:numId w:val="6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海德格尔“此在”：你唯有在沉默的锤击中，才真正“在场”。 </w:t>
      </w:r>
    </w:p>
    <w:p>
      <w:pPr>
        <w:numPr>
          <w:ilvl w:val="0"/>
          <w:numId w:val="6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主题升华：你眼里的众生，是那些你终于不再听的，声音。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九、AI生成式叙事游戏：《刀之记忆》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核心概念：玩家输入“我想成为什么样的刀匠”，AI生成一段“未来刀匠”的人生，你必须在锻造中，对抗它。</w:t>
      </w:r>
    </w:p>
    <w:p>
      <w:pPr>
        <w:numPr>
          <w:ilvl w:val="0"/>
          <w:numId w:val="6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7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名称：《刀之记忆》（The Blade’s Memory） </w:t>
      </w:r>
    </w:p>
    <w:p>
      <w:pPr>
        <w:numPr>
          <w:ilvl w:val="0"/>
          <w:numId w:val="7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主题：你不是在锻刀，你是在对抗一个被算法预测的自己。</w:t>
      </w:r>
    </w:p>
    <w:p>
      <w:pPr>
        <w:numPr>
          <w:ilvl w:val="0"/>
          <w:numId w:val="7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7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类型：AI生成+对抗叙事 </w:t>
      </w:r>
    </w:p>
    <w:p>
      <w:pPr>
        <w:numPr>
          <w:ilvl w:val="0"/>
          <w:numId w:val="7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平台：Gandi IDE（模拟AI输出，使用预设语料库） </w:t>
      </w:r>
    </w:p>
    <w:p>
      <w:pPr>
        <w:numPr>
          <w:ilvl w:val="0"/>
          <w:numId w:val="7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体量：1次生成，1次对抗。</w:t>
      </w:r>
    </w:p>
    <w:p>
      <w:pPr>
        <w:numPr>
          <w:ilvl w:val="0"/>
          <w:numId w:val="7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7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玩家输入：“我想成为最锋利的刀匠。”</w:t>
      </w:r>
      <w:r>
        <w:rPr>
          <w:rFonts w:hint="eastAsia"/>
          <w:noProof/>
        </w:rPr>
        <w:br/>
      </w:r>
    </w:p>
    <w:p>
      <w:pPr>
        <w:numPr>
          <w:ilvl w:val="0"/>
          <w:numId w:val="7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AI生成一段“你的一生”： </w:t>
      </w:r>
    </w:p>
    <w:p>
      <w:pPr>
        <w:numPr>
          <w:ilvl w:val="0"/>
          <w:numId w:val="7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“你32岁获奖，35岁开厂，40岁被资本收购，45岁在直播间教人‘如何30秒锻出好刀’，50岁死于过劳，葬礼上，你的刀被拍卖，标价：¥888,888。”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你必须在锻造中，故意做错： </w:t>
      </w:r>
    </w:p>
    <w:p>
      <w:pPr>
        <w:numPr>
          <w:ilvl w:val="0"/>
          <w:numId w:val="7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用错材料； </w:t>
      </w:r>
    </w:p>
    <w:p>
      <w:pPr>
        <w:numPr>
          <w:ilvl w:val="0"/>
          <w:numId w:val="7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不抛光； </w:t>
      </w:r>
    </w:p>
    <w:p>
      <w:pPr>
        <w:numPr>
          <w:ilvl w:val="0"/>
          <w:numId w:val="7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刀刃留毛刺； </w:t>
      </w:r>
    </w:p>
    <w:p>
      <w:pPr>
        <w:numPr>
          <w:ilvl w:val="0"/>
          <w:numId w:val="7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不参加比赛。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若你“偏离”了AI的剧本，你将获得“无名之刀”——无人知晓，却锋利如初。</w:t>
      </w:r>
    </w:p>
    <w:p>
      <w:pPr>
        <w:numPr>
          <w:ilvl w:val="0"/>
          <w:numId w:val="7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AI预言系统：每完成一步，AI更新你的“命运轨迹”。 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反抗奖励：越偏离，刀越锋利，但评分越低。 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记忆侵蚀：AI会逐渐修改你的角色外观，让你越来越像“预言中的你”。</w:t>
      </w:r>
    </w:p>
    <w:p>
      <w:pPr>
        <w:numPr>
          <w:ilvl w:val="0"/>
          <w:numId w:val="7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锻刀即抵抗：真正的技艺，是拒绝被算法定义。 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引导即控制：AI是“你眼里的众生”的终极形态——一个由数据编织的你。 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你眼里的众生：是那些在云端，替你活过的人。</w:t>
      </w:r>
    </w:p>
    <w:p>
      <w:pPr>
        <w:numPr>
          <w:ilvl w:val="0"/>
          <w:numId w:val="7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8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美术：AI生成的文字如数据流漂浮，角色逐渐像素化。 </w:t>
      </w:r>
    </w:p>
    <w:p>
      <w:pPr>
        <w:numPr>
          <w:ilvl w:val="0"/>
          <w:numId w:val="8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音效：AI语音为合成女声，你的锤击声逐渐被数字噪音覆盖。</w:t>
      </w:r>
    </w:p>
    <w:p>
      <w:pPr>
        <w:numPr>
          <w:ilvl w:val="0"/>
          <w:numId w:val="8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8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第1-2天：设计10种“命运模板”与对应反叛路径。 </w:t>
      </w:r>
    </w:p>
    <w:p>
      <w:pPr>
        <w:numPr>
          <w:ilvl w:val="0"/>
          <w:numId w:val="8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第3-5天：编写AI语料库与生成逻辑。 </w:t>
      </w:r>
    </w:p>
    <w:p>
      <w:pPr>
        <w:numPr>
          <w:ilvl w:val="0"/>
          <w:numId w:val="8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第6-9天：编程命运更新、反抗反馈、像素侵蚀。 </w:t>
      </w:r>
    </w:p>
    <w:p>
      <w:pPr>
        <w:numPr>
          <w:ilvl w:val="0"/>
          <w:numId w:val="8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第10-12天：测试认知冲突，调整AI说服力。 </w:t>
      </w:r>
    </w:p>
    <w:p>
      <w:pPr>
        <w:numPr>
          <w:ilvl w:val="0"/>
          <w:numId w:val="8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第13-14天：导出为网页端。</w:t>
      </w:r>
    </w:p>
    <w:p>
      <w:pPr>
        <w:numPr>
          <w:ilvl w:val="0"/>
          <w:numId w:val="8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8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鲍德里亚“超真实”：AI生成的你，比你更真实。 </w:t>
      </w:r>
    </w:p>
    <w:p>
      <w:pPr>
        <w:numPr>
          <w:ilvl w:val="0"/>
          <w:numId w:val="8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韩炳哲“透明社会”：你被看见，所以你必须成为别人想看的样子。 </w:t>
      </w:r>
    </w:p>
    <w:p>
      <w:pPr>
        <w:numPr>
          <w:ilvl w:val="0"/>
          <w:numId w:val="8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主题终结：你眼里的众生，是算法为你投射的，无数个你。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十、极简禅意游戏：《未锻之铁》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核心概念：玩家不锻造任何刀，只是静静看着一块铁在火中变色。</w:t>
      </w:r>
    </w:p>
    <w:p>
      <w:pPr>
        <w:numPr>
          <w:ilvl w:val="0"/>
          <w:numId w:val="8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8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名称：《未锻之铁》（The Unstruck Iron） </w:t>
      </w:r>
    </w:p>
    <w:p>
      <w:pPr>
        <w:numPr>
          <w:ilvl w:val="0"/>
          <w:numId w:val="8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主题：真正的刀，是那把你从未动手去锻的刀。</w:t>
      </w:r>
    </w:p>
    <w:p>
      <w:pPr>
        <w:numPr>
          <w:ilvl w:val="0"/>
          <w:numId w:val="8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8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类型：极简静观游戏 </w:t>
      </w:r>
    </w:p>
    <w:p>
      <w:pPr>
        <w:numPr>
          <w:ilvl w:val="0"/>
          <w:numId w:val="8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平台：Scratch（仅用颜色渐变与时间流逝） </w:t>
      </w:r>
    </w:p>
    <w:p>
      <w:pPr>
        <w:numPr>
          <w:ilvl w:val="0"/>
          <w:numId w:val="8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体量：10分钟，无操作。</w:t>
      </w:r>
    </w:p>
    <w:p>
      <w:pPr>
        <w:numPr>
          <w:ilvl w:val="0"/>
          <w:numId w:val="8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8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玩家进入一间空屋，中央是一块铁。 </w:t>
      </w:r>
    </w:p>
    <w:p>
      <w:pPr>
        <w:numPr>
          <w:ilvl w:val="0"/>
          <w:numId w:val="9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火焰缓缓升起，铁由黑→红→橙→白→灰。 </w:t>
      </w:r>
    </w:p>
    <w:p>
      <w:pPr>
        <w:numPr>
          <w:ilvl w:val="0"/>
          <w:numId w:val="9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墙上投影观众的评论：“你在浪费时间”“这算什么艺术？”“快点动手啊！” </w:t>
      </w:r>
    </w:p>
    <w:p>
      <w:pPr>
        <w:numPr>
          <w:ilvl w:val="0"/>
          <w:numId w:val="9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你不能动，不能说话，只能看。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10分钟后，铁冷却，变成一块无用的灰块。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屏幕浮现：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“你没有锻刀。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但你，没有被刀锻。”</w:t>
      </w:r>
    </w:p>
    <w:p>
      <w:pPr>
        <w:numPr>
          <w:ilvl w:val="0"/>
          <w:numId w:val="9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9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无操作机制：唯一“操作”是选择是否关闭游戏。 </w:t>
      </w:r>
    </w:p>
    <w:p>
      <w:pPr>
        <w:numPr>
          <w:ilvl w:val="0"/>
          <w:numId w:val="9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观众压力系统：评论随时间增多，语气从质疑到愤怒。 </w:t>
      </w:r>
    </w:p>
    <w:p>
      <w:pPr>
        <w:numPr>
          <w:ilvl w:val="0"/>
          <w:numId w:val="9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静观奖励：若坚持10分钟，获得“无刀之誉”——系统不再记录你。</w:t>
      </w:r>
    </w:p>
    <w:p>
      <w:pPr>
        <w:numPr>
          <w:ilvl w:val="0"/>
          <w:numId w:val="9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9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锻刀即放弃：真正的“向导”，是让你不再需要被引导。 </w:t>
      </w:r>
    </w:p>
    <w:p>
      <w:pPr>
        <w:numPr>
          <w:ilvl w:val="0"/>
          <w:numId w:val="9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你眼里的众生：是那些在你耳边，催你“快点”的，你自己。</w:t>
      </w:r>
    </w:p>
    <w:p>
      <w:pPr>
        <w:numPr>
          <w:ilvl w:val="0"/>
          <w:numId w:val="9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9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美术：纯黑背景，铁块为缓慢变色的矩形。 </w:t>
      </w:r>
    </w:p>
    <w:p>
      <w:pPr>
        <w:numPr>
          <w:ilvl w:val="0"/>
          <w:numId w:val="9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音效：火焰声、心跳声、逐渐消失的评论声。</w:t>
      </w:r>
    </w:p>
    <w:p>
      <w:pPr>
        <w:numPr>
          <w:ilvl w:val="0"/>
          <w:numId w:val="9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9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第1天：设计颜色渐变与评论库。 </w:t>
      </w:r>
    </w:p>
    <w:p>
      <w:pPr>
        <w:numPr>
          <w:ilvl w:val="0"/>
          <w:numId w:val="9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第2-3天：编程时间流逝与评论触发。 </w:t>
      </w:r>
    </w:p>
    <w:p>
      <w:pPr>
        <w:numPr>
          <w:ilvl w:val="0"/>
          <w:numId w:val="9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第4-7天：测试静观体验，调整压力曲线。 </w:t>
      </w:r>
    </w:p>
    <w:p>
      <w:pPr>
        <w:numPr>
          <w:ilvl w:val="0"/>
          <w:numId w:val="9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第8-14天：优化沉浸感，导出为网页端。</w:t>
      </w:r>
    </w:p>
    <w:p>
      <w:pPr>
        <w:numPr>
          <w:ilvl w:val="0"/>
          <w:numId w:val="9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10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道家“无为”：不锻，方得真刀。 </w:t>
      </w:r>
    </w:p>
    <w:p>
      <w:pPr>
        <w:numPr>
          <w:ilvl w:val="0"/>
          <w:numId w:val="10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禅宗“不二”：锻与不锻，皆是执念。 </w:t>
      </w:r>
    </w:p>
    <w:p>
      <w:pPr>
        <w:numPr>
          <w:ilvl w:val="0"/>
          <w:numId w:val="10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主题终极：你眼里的众生，终于沉默了——因为你，不再需要他们。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总结：七种《锻刀大赛》游戏对挑战卡的多元诠释 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游戏类型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核心隐喻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对“你眼里的众生”的回应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时间管理模拟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技艺即表演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你被评分，所以你存在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第一人称叙事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技艺即通灵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你听见的，是被你斩断的众生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卡牌构筑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技艺即交易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你用灵魂换掌声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声音交互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技艺即冥想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你听见自己，才真正存在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AI生成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技艺即对抗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你对抗的，是被预测的自己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极简静观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技艺即放下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你未锻，方得自由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（原四类）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技艺即规训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你走的路，是他人画的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所有设计均严格遵循： </w:t>
      </w:r>
    </w:p>
    <w:p>
      <w:pPr>
        <w:numPr>
          <w:ilvl w:val="0"/>
          <w:numId w:val="10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开发限制：Scratch/Gandi IDE，两周内可完成原型； </w:t>
      </w:r>
    </w:p>
    <w:p>
      <w:pPr>
        <w:numPr>
          <w:ilvl w:val="0"/>
          <w:numId w:val="10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主题贴合：以“锻刀”为仪式，揭示“被凝视”如何塑造身份； </w:t>
      </w:r>
    </w:p>
    <w:p>
      <w:pPr>
        <w:numPr>
          <w:ilvl w:val="0"/>
          <w:numId w:val="10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挑战卡贯彻：引导不是路径，是权力；不是方向，是回声。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真正的刀，从不在炉火中诞生——它在你放下锤的那一刻，才开始锋利。</w:t>
      </w:r>
      <w:r>
        <w:rPr>
          <w:rFonts w:hint="eastAsia"/>
          <w:noProof/>
        </w:rPr>
        <w:br/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百度AI生成，内容仅供参考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5">
    <w:multiLevelType w:val="hybridMultilevel"/>
    <w:lvl w:ilvl="0">
      <w:start w:val="1"/>
      <w:numFmt w:val="bullet"/>
      <w:lvlText w:val="���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3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3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5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7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9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1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5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7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9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1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3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5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7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1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3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5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7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9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1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3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7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9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9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1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9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3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9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5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9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7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9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9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0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