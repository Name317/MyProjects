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游戏策划案系列：《向导》挑战卡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基于“向导”挑战卡（游戏世界中存在明确引导路径，但引导本身成为众生行为的镜像与权力隐喻），结合主题“A Slice of Life in Your Eyes——你眼里的众生”，设计四类游戏原型。每类游戏均遵循“在两周内用图形化编辑器（如Scratch/Gandi IDE）完成可运行原型”的限制。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一、平面2.5D游戏：《光路之下》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核心概念：玩家在2.5D城市中沿“光路”前行，每条路径由不同NPC的期望编织而成，行走即接受其价值观，偏离则陷入认知迷雾。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名称：《光路之下》（Beneath the Guiding Light）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主题：引导不是方向，而是集体意志的投影；你走的每一步，都是他人眼中的“你应该”。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类型：2.5D叙事路径模拟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平台：Scratch（利用图层与光线遮罩模拟引导路径）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体量：单街区+7条光路分支，每条对应一种社会角色。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玩家从“空白起点”出发，地面浮现柔和光路，指向不同方向：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光路A：通向写字楼，沿途NPC低语“加班是责任”“升职才配拥有幸福”；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光路B：通向公园长椅，声音温柔：“休息不是懒惰，是抵抗”；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光路C：通向寺庙，回响“放下执念，方得自在”；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光路D：通向废弃地铁站，无人引导，只有风声——这是唯一“无引导”路径，但地图会逐渐消失。</w:t>
      </w:r>
      <w:r>
        <w:rPr>
          <w:rFonts w:hint="eastAsia"/>
          <w:noProof/>
        </w:rPr>
        <w:br/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当你选择一条光路，身后其他路径会坍缩为灰烬，而你所经过的街道，会留下你“被塑造”的痕迹：路人开始模仿你的姿态。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光路同化系统：行走于某条光路时，玩家角色外观渐变，与该路径NPC趋同（如穿西装、戴佛珠、抱抱枕）。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引导反馈环：你越顺从，光路越明亮；你犹豫或偏离，光路断裂，系统弹出提示：“你确定要放弃被理解吗？”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众生镜像：每条光路终点，玩家面对一面镜子，镜中映出的是“你被期待成为的样子”，而非你自己。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向导实现： </w:t>
      </w:r>
    </w:p>
    <w:p>
      <w:pPr>
        <w:numPr>
          <w:ilvl w:val="1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路径即教条：所有引导均为“善意”形式，无强制，但拒绝即孤独。 </w:t>
      </w:r>
    </w:p>
    <w:p>
      <w:pPr>
        <w:numPr>
          <w:ilvl w:val="1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引导可视化：光路为唯一导航，地图、箭头、语音提示全部被移除，仅靠光感引导。 </w:t>
      </w:r>
    </w:p>
    <w:p>
      <w:pPr>
        <w:numPr>
          <w:ilvl w:val="1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引导的代价：选择一条路，意味着永久放弃其他身份的可能性——你不是在选择方向，而是在选择被谁定义。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美术：场景为低饱和度灰调，唯光路为暖色渐变，NPC为半透明剪影，仅在你靠近时显形。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音效：光路行走时播放轻柔白噪音（如咖啡机、键盘声、诵经声），偏离时插入心跳声与耳鸣。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第1-2天：设计7条光路的叙事弧与视觉符号。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第3-5天：绘制分层场景、光路渐变材质、NPC剪影动画。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第6-9天：编程实现光路追踪、角色同化、路径坍缩逻辑。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第10-12天：植入音效与镜像反馈系统，测试情感冲击力。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第13-14天：优化性能，导出为网页端可交互版本。</w:t>
      </w:r>
    </w:p>
    <w:p>
      <w:pPr>
        <w:numPr>
          <w:ilvl w:val="0"/>
          <w:numId w:val="1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福柯“规训社会”：光路是微观权力的温柔暴力，引导无需暴力，只需让你相信“这是唯一合理的路”。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鲍德里亚“拟像”：你所追随的“方向”，不过是他人欲望的复制品；你不是在寻找自我，而是在复制他人眼中的你。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主题深化：“你眼里的众生”不是观察对象，而是你行走时，被投射在你身上的无数个“你应该”。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加入“引导者模式”：玩家可成为光路的编织者，为他人设计一条“理想人生路径”，并观察他人如何被它吞噬。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二、平台跳跃游戏：《应许之跃》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核心概念：玩家在垂直城市中跳跃，平台由“社会期待”构成，每一次落点都是他人对你“应有状态”的定义。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名称：《应许之跃》（The Promised Leap） 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主题：你跳得越高，越接近别人说你“该成为”的样子——但那不是天空，是别人的天花板。</w:t>
      </w:r>
    </w:p>
    <w:p>
      <w:pPr>
        <w:numPr>
          <w:ilvl w:val="0"/>
          <w:numId w:val="2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类型：平台跳跃+身份压力模拟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IDE（利用物理引擎模拟跳跃惯性与平台稳定性）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体量：25层平台，每层代表一种社会角色的“成功标准”。</w:t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玩家从“底层”出发，向上跳跃，平台由以下“应许”构成：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第3层：结婚证书平台——踩中后，背景响起“你该成家了”；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第8层：年薪百万平台——踩中后，屏幕闪过“你终于配得上自己”；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第15层：育儿成功平台——踩中后，孩子声音响起：“妈妈，你终于不焦虑了”；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第22层：退休安逸平台——踩中后，你听见自己说：“我这一生，没白活。”</w:t>
      </w:r>
      <w:r>
        <w:rPr>
          <w:rFonts w:hint="eastAsia"/>
          <w:noProof/>
        </w:rPr>
        <w:br/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顶层是“无人之境”：没有平台，没有声音，只有风。跳入后，所有平台崩解，字幕：“你跳了那么久，有没有问过自己，想落在哪？”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2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平台情绪反馈： </w:t>
      </w:r>
    </w:p>
    <w:p>
      <w:pPr>
        <w:numPr>
          <w:ilvl w:val="1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稳定平台（如“买房”）：跳跃轻松，但落地后角色动作僵硬，表情麻木。 </w:t>
      </w:r>
    </w:p>
    <w:p>
      <w:pPr>
        <w:numPr>
          <w:ilvl w:val="1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摇晃平台（如“创业”）：跳跃困难，但落地后角色眼神明亮，哪怕下一秒平台碎裂。 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应许反噬：踩中平台越多，角色体重越重，跳跃高度越低——“被期待”让你越来越难飞。 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自由坠落：主动跳离平台，进入“无引导空域”，时间变慢，可听见内心真实独白。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3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向导实现： </w:t>
      </w:r>
    </w:p>
    <w:p>
      <w:pPr>
        <w:numPr>
          <w:ilvl w:val="1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引导即奖励：每踩中一个平台，获得“社会认可值”，但失去“自我感知值”。 </w:t>
      </w:r>
    </w:p>
    <w:p>
      <w:pPr>
        <w:numPr>
          <w:ilvl w:val="1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目标倒置：通关条件不是到达顶端，而是“在第10层主动跳下”。 </w:t>
      </w:r>
    </w:p>
    <w:p>
      <w:pPr>
        <w:numPr>
          <w:ilvl w:val="1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NPC引导者：每层有“引导者NPC”微笑挥手，但当你靠近，他们突然消失，只留下一句：“你本可以更早明白。”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美术：平台为发光文字拼成（“35岁前结婚”“必须成功”），背景为模糊的他人笑脸。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音效：平台踩中时播放掌声、点赞声、催婚电话铃声；坠落时播放心跳与呼吸。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第1-2天：设计25层“应许”文本与情绪曲线。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第3-5天：绘制平台文字材质、角色表情变化帧。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第6-9天：编程实现平台稳定性、体重系统、自由坠落逻辑。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第10-12天：植入音效与情感反馈，测试心理压迫感。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第13-14天：调整跳跃手感，打包发布。</w:t>
      </w:r>
    </w:p>
    <w:p>
      <w:pPr>
        <w:numPr>
          <w:ilvl w:val="0"/>
          <w:numId w:val="3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阿多诺“文化工业”：平台是标准化的“成功模板”，跳跃是被编码的生存仪式。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齐泽克“意识形态幻象”：你相信你在自由选择，实则你只是在重复社会为你预设的“应许”。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主题升华：你眼里的众生，是无数个在“应许之跃”中，越跳越累，却不敢停下的自己。</w:t>
      </w:r>
    </w:p>
    <w:p>
      <w:pPr>
        <w:numPr>
          <w:ilvl w:val="0"/>
          <w:numId w:val="3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加入“他人之跃”回放：可观看其他玩家的跳跃轨迹，发现他们也踩过你踩过的平台。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三、解谜游戏：《引导者之问》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核心概念：玩家需解开“引导者”留下的谜题，但每个谜题的答案，都是对“你该成为谁”的拷问。</w:t>
      </w:r>
    </w:p>
    <w:p>
      <w:pPr>
        <w:numPr>
          <w:ilvl w:val="0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名称：《引导者之问》（The Guide’s Question） 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主题：真正的谜题不是逻辑，而是“你愿不愿意被引导”。</w:t>
      </w:r>
    </w:p>
    <w:p>
      <w:pPr>
        <w:numPr>
          <w:ilvl w:val="0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类型：元叙事解谜+自我认知挑战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平台：Scratch（利用变量与条件判断实现“答案即身份”系统）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体量：5个谜题关卡+1个终极自问。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玩家进入一座空荡的“引导者神殿”，墙上刻着谜题：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谜题1：“你最想被谁认可？” → 答案是“母亲” → 触发记忆：母亲说“你该当医生”。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谜题2：“你害怕什么？” → 答案是“失败” → 触发幻象：你站在面试官面前，他们说“你不够好”。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谜题3：“你为什么活着？” → 答案是“为了不辜负” → 屏幕裂开，露出无数张你曾扮演过的脸。</w:t>
      </w:r>
      <w:r>
        <w:rPr>
          <w:rFonts w:hint="eastAsia"/>
          <w:noProof/>
        </w:rPr>
        <w:br/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最终谜题：“你是否愿意，不再被引导？”</w:t>
      </w:r>
      <w:r>
        <w:rPr>
          <w:rFonts w:hint="eastAsia"/>
          <w:noProof/>
        </w:rPr>
        <w:br/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若选择“是”，所有谜题消失，神殿崩塌，你独自站在空无一物的房间。</w:t>
      </w:r>
      <w:r>
        <w:rPr>
          <w:rFonts w:hint="eastAsia"/>
          <w:noProof/>
        </w:rPr>
        <w:br/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若选择“否”，引导者现身，轻声说：“很好，你终于明白了。”</w:t>
      </w:r>
    </w:p>
    <w:p>
      <w:pPr>
        <w:numPr>
          <w:ilvl w:val="0"/>
          <w:numId w:val="4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答案即身份：每个答案不是“对错”，而是你潜意识中接受的“社会身份标签”。 </w:t>
      </w:r>
    </w:p>
    <w:p>
      <w:pPr>
        <w:numPr>
          <w:ilvl w:val="0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引导者干涉：解谜过程中，系统会突然插入提示：“你真的这么想吗？”“你确定这不是别人教你的？” </w:t>
      </w:r>
    </w:p>
    <w:p>
      <w:pPr>
        <w:numPr>
          <w:ilvl w:val="0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自我认知镜：每解一题，玩家角色的外貌会微变，越来越像“被期待的样子”。</w:t>
      </w:r>
    </w:p>
    <w:p>
      <w:pPr>
        <w:numPr>
          <w:ilvl w:val="0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向导实现： </w:t>
      </w:r>
    </w:p>
    <w:p>
      <w:pPr>
        <w:numPr>
          <w:ilvl w:val="1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谜题即规训：所有谜题都预设“正确答案”，但正确答案是社会共识，而非真理。 </w:t>
      </w:r>
    </w:p>
    <w:p>
      <w:pPr>
        <w:numPr>
          <w:ilvl w:val="1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引导文本自反：提示语会说：“别信这个提示。” </w:t>
      </w:r>
    </w:p>
    <w:p>
      <w:pPr>
        <w:numPr>
          <w:ilvl w:val="1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引导者即你：最终揭示，引导者是你自己——是你内化的社会声音。</w:t>
      </w:r>
    </w:p>
    <w:p>
      <w:pPr>
        <w:numPr>
          <w:ilvl w:val="0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美术：神殿为纯白空间，谜题以血色文字浮现，答案选择时，文字如血管般蠕动。 </w:t>
      </w:r>
    </w:p>
    <w:p>
      <w:pPr>
        <w:numPr>
          <w:ilvl w:val="0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音效：背景为心跳声，每答一题，心跳加速；选择“是”时，心跳归零，只剩风声。</w:t>
      </w:r>
    </w:p>
    <w:p>
      <w:pPr>
        <w:numPr>
          <w:ilvl w:val="0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第1-2天：设计5个“社会性问题”与对应身份标签。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第3-5天：绘制神殿场景、文字动画、角色变形帧。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第6-9天：编程实现答案绑定、身份变化、引导者AI逻辑。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第10-12天：植入自反提示与音效，测试认知冲击。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第13-14天：优化选择反馈，导出为网页端版本。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拉康“他者之眼”：你解的不是谜，是你在“他者”凝视下构建的自我。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萨特“他人即地狱”：引导者不是外人，是你不断内化的社会凝视。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主题呼应：“你眼里的众生”不是他人，是你在每一个“被引导”的瞬间，投射出的无数个自己。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加入“引导者日记”：通关后可阅读其他玩家的答案，发现“你不是唯一被引导的人”。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四、多人联机游戏：《共导之城》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核心概念：2-4名玩家共同生活在一个城市，每人被分配“引导者”身份，但无人知道谁是真正的“引导者”——引导行为本身，成为权力博弈的表演。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名称：《共导之城》（The City of Mutual Guidance） 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主题：当每个人都试图引导他人，世界便成为一场集体的自我欺骗。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类型：在线社交推理+引导模拟 </w:t>
      </w:r>
    </w:p>
    <w:p>
      <w:pPr>
        <w:numPr>
          <w:ilvl w:val="0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IDE（利用云变量模拟多人状态同步） </w:t>
      </w:r>
    </w:p>
    <w:p>
      <w:pPr>
        <w:numPr>
          <w:ilvl w:val="0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体量：一张城市地图+10种引导行为卡。</w:t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每局开始，系统随机分配角色：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1名“真引导者”：拥有真实路径，引导玩家走向“正确结局”；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其余为“伪引导者”：每人持有虚假引导卡，试图让他人相信自己才是“真引导者”。</w:t>
      </w:r>
      <w:r>
        <w:rPr>
          <w:rFonts w:hint="eastAsia"/>
          <w:noProof/>
        </w:rPr>
        <w:br/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玩家通过互动“引导”他人：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给路人指路 → 他人会改变行为；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发布“生活建议” → 他人会模仿；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举报他人“误导” → 可投票驱逐。</w:t>
      </w:r>
      <w:r>
        <w:rPr>
          <w:rFonts w:hint="eastAsia"/>
          <w:noProof/>
        </w:rPr>
        <w:br/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最终，若真引导者被识别，城市走向“秩序”；若无人识别，城市陷入“集体盲从”。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引导行为卡： </w:t>
      </w:r>
    </w:p>
    <w:p>
      <w:pPr>
        <w:numPr>
          <w:ilvl w:val="1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“你应该早睡” → 他人睡眠时间延长，但情绪下降； </w:t>
      </w:r>
    </w:p>
    <w:p>
      <w:pPr>
        <w:numPr>
          <w:ilvl w:val="1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“你应该辞职” → 他人离职，但收入归零； </w:t>
      </w:r>
    </w:p>
    <w:p>
      <w:pPr>
        <w:numPr>
          <w:ilvl w:val="1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“你很特别” → 他人自信上升，但开始排斥他人。 </w:t>
      </w:r>
    </w:p>
    <w:p>
      <w:pPr>
        <w:numPr>
          <w:ilvl w:val="0"/>
          <w:numId w:val="6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引导信任值：每名玩家有“被信任度”，高者发言更易被模仿。 </w:t>
      </w:r>
    </w:p>
    <w:p>
      <w:pPr>
        <w:numPr>
          <w:ilvl w:val="0"/>
          <w:numId w:val="6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引导污染：当多人使用相同引导语，该语句成为“城市共识”，不可更改。</w:t>
      </w:r>
    </w:p>
    <w:p>
      <w:pPr>
        <w:numPr>
          <w:ilvl w:val="0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向导实现： </w:t>
      </w:r>
    </w:p>
    <w:p>
      <w:pPr>
        <w:numPr>
          <w:ilvl w:val="1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引导即权力：谁掌握引导语言，谁就定义“真实”。 </w:t>
      </w:r>
    </w:p>
    <w:p>
      <w:pPr>
        <w:numPr>
          <w:ilvl w:val="1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引导不可证伪：真引导者无法证明自己，只能靠他人相信。 </w:t>
      </w:r>
    </w:p>
    <w:p>
      <w:pPr>
        <w:numPr>
          <w:ilvl w:val="1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引导的传染性：一句“你应该”一旦被重复，就成为城市法则。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美术：城市为低多边形风格，玩家头顶悬浮“引导标签”（如“你该结婚”“你该成功”），标签颜色随信任度变化。 </w:t>
      </w:r>
    </w:p>
    <w:p>
      <w:pPr>
        <w:numPr>
          <w:ilvl w:val="0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音效：引导语以低语形式循环播放，越多人相信，声音越清晰。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第1-2天：设计10种引导卡与社会影响模型。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第3-5天：绘制城市地图、角色头顶标签系统。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第6-9天：编程实现多人同步、引导传播、信任系统。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第10-12天：植入语音提示与投票机制，测试社交博弈。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第13-14天：平衡引导强度，导出为本地联机版本。</w:t>
      </w:r>
    </w:p>
    <w:p>
      <w:pPr>
        <w:numPr>
          <w:ilvl w:val="0"/>
          <w:numId w:val="7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哈贝马斯“沟通理性”异化：当引导成为表演，沟通不再是理解，而是操控。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巴特“作者之死”：没有真引导者，只有无数个“你该”的声音在争夺话语权。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主题升华：你眼里的众生，是无数个在“共导”中，既想被引导，又想成为引导者的你。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加入“城市记忆”系统：每局的引导语会被记录，成为下局的“社会常识”，引导越来越难打破。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总结：四类游戏对“向导”挑战卡的统一诠释 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平面2.5D游戏：以光路隐喻社会规训，行走即被定义。 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平台跳跃游戏：以“应许”为平台，跳跃是自我异化的仪式。 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解谜游戏：以谜题为镜，答案是你内化的社会声音。 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多人联机游戏：以引导为权力游戏，真相在集体沉默中消亡。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所有设计均严格遵循：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开发限制：使用Scratch或Gandi IDE，两周内可完成原型。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主题贴合：以“引导”为手段，深入“你眼里的众生”中身份的建构性与压迫性。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挑战卡贯彻：“存在明确引导，但引导本身即是权力”不仅是机制，更是叙事、美学与哲学的核心驱动力。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2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3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9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2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6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8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2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4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6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0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3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5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7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9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