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游戏策划案：《眼中之眼》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一、游戏名称与核心概念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游戏名：《眼中之眼》（Eyes Within Eyes）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主题：围绕“俄罗斯套娃”挑战卡设计，构建层层嵌套的“观察者-被观察者”结构，诠释“你眼里的众生”如何在不同层级中互为镜像、彼此定义。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核心机制：玩家通过逐层进入他人视角，发现每个视角本身又包含更深层的观察者，最终揭示“自我”与“他者”的无限嵌套关系。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二、游戏类型与平台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类型：嵌套式叙事解谜/心理探索游戏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平台：图形化编辑器（Scratch/Gandi IDE）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体量：三重核心嵌套循环+隐藏结局，确保两周内完成可交互原型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三、剧情梗概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玩家初始扮演一名在咖啡馆窗边发呆的“观察者A”，透过窗户观察街角一名看报的老人（被观察者B）。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点击老人后，玩家进入老人视角，发现老人正在偷瞄对面楼里一名练舞的少女（被观察者C）。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进入少女视角，少女通过镜子反射看见楼下咖啡馆窗边的“观察者A”——玩家意识到自己最初的角色正被他人观察。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一层视角切换后，场景细节、可交互物件和背景音效均发生变化，形成“A观察B→B观察C→C观察A”的循环嵌套。随着循环深入，玩家逐渐发现三者通过遗失的怀表、褪色舞鞋、咖啡渍笔记等物品隐性关联，最终指向一段共同记忆：三人曾在同一场车祸中擦肩而过，彼此无意中改变了对方的命运轨迹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四、游戏策划与机制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俄罗斯套娃嵌套系统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第一层（物理场景嵌套）：游戏场景由三层环境构成——咖啡馆内部、街角、对面楼房间，每进入一层视角，前一场景变为背景中的“画中画”。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第二层（观察关系嵌套）：每个角色既是观察者也是被观察者，玩家需收集“视角钥匙”（如老人的老花镜、少女的镜子碎片、咖啡馆窗玻璃反光）才能解锁下一层视角。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三层（记忆嵌套）：每个角色视角中包含对另外两人的记忆碎片，拼合后触发隐藏叙事：车祸当日，老人因拾起少女掉落的舞鞋错过公交车，少女因看见咖啡馆内A的忧郁神情放弃了远行，A则因目睹老人拾鞋的善念放弃了自杀念头。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互动设计 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可交互物件：每层视角中有3个关键物品，收集全部9个后解锁最终动画——三个场景叠加成曼陀罗状结构，角色身影逐渐虚化，文字提示：“你见众生，众生亦见你，所见皆是你眼中的自身倒影。” 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视角切换方式：点击角色眼睛图标进入其视角，画面边缘会保留上一层场景的微小边框（视觉上体现嵌套感）。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叙事风格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文本极简，依赖场景细节暗示关联（如咖啡馆日历日期=车祸日、老人报纸头条提及“无名善举避免悲剧”）。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最终隐藏结局：若玩家在三层视角中均选择“微笑”表情互动，触发第四层“佛眼视角”——场景转为纯白，所有物品消失，仅留一句：“众生皆虚妄，一念即永恒。”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五、挑战卡运用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选择挑战卡：俄罗斯套娃 [X]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机制实现： 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场景嵌套：游戏地图采用“画中画”技术实现，每进入新视角，旧视角缩小为背景中的窗框/镜框/相框，最多嵌套三层（技术上使用Scratch的图层克隆与缩放功能即可实现）。 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叙事嵌套：每个角色的背景故事中均包含另外两人的片段，如同套娃般层层揭开。 </w:t>
      </w:r>
    </w:p>
    <w:p>
      <w:pPr>
        <w:numPr>
          <w:ilvl w:val="1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元游戏嵌套：隐藏结局中暗示“玩家自身也被游戏外的开发者观察”，呼应拉康理论中“凝视”被大他者结构化的哲学隐喻（参考附件中“主体是被言说构建”的解读）。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主题贴合：完美呼应主题“你眼里的众生”——既指物理的观察行为，也指认知层面“自我与他者”无限反射的哲学关系，同时融入附件提示中“从视角主义到存在之敞开领域”的思辨层次。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六、美术与音效设计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 </w:t>
      </w:r>
    </w:p>
    <w:p>
      <w:pPr>
        <w:numPr>
          <w:ilvl w:val="1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三层场景采用不同色调（咖啡馆暖黄、街角灰蓝、房间粉紫），嵌套时色调混合形成视觉隐喻。 </w:t>
      </w:r>
    </w:p>
    <w:p>
      <w:pPr>
        <w:numPr>
          <w:ilvl w:val="1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角色设计为简笔轮廓，突出“众生相”的符号性而非个体性。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 </w:t>
      </w:r>
    </w:p>
    <w:p>
      <w:pPr>
        <w:numPr>
          <w:ilvl w:val="1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每层视角有专属环境音（咖啡馆爵士乐、街角车流声、房间舞曲），切换时声音叠加形成复调。 </w:t>
      </w:r>
    </w:p>
    <w:p>
      <w:pPr>
        <w:numPr>
          <w:ilvl w:val="1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隐藏结局触发时，所有音效骤停，转为一声钟鸣。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七、制作流程（两周计划） 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阶段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任务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第1-2天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定案：设计三层场景布局、嵌套切换逻辑图、9个关键物品的关联叙事链；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第3-5天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美术：绘制三层场景分图层素材、角色轮廓动画、物品图标；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第6-9天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编程：实现画中画嵌套系统、视角切换与物品收集判定、隐藏结局触发条件；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第10-12天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集成：植入音效嵌套逻辑、文本提示、循环检测调试；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第13-14天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优化：确保嵌套切换流畅性，打包导出为网页交互版本。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八、哲学内核参考（基于附件内容深化）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尼采视角主义：“不存在‘真实相’，只有一个个视角”——游戏通过强制玩家切换视角，让同一事件呈现三种版本，解构单一叙事权威。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拉康象征秩序：“主体是被言说构建的”——游戏中角色通过彼此的观察行为互为定义，失去观察关系则身份消散，呼应“众生相”的虚幻性。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佛教“四相”破执：嵌套结构最终指向“我相、人相、众生相、寿者相”的层层虚妄，隐藏结局的“佛眼视角”直接回应附件提示词中“色受想行识皆假象”。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海德格尔存在之敞开：嵌套的终点不是真相，而是“敞开领域”——玩家在循环中体验存在本身的显隐二重性。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九、扩展性建议 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可添加“第四层嵌套”DLC：允许玩家导入自己的照片生成专属角色，观察“自己眼中的自己”如何被游戏系统重构，强化元叙事。 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嵌套深度可动态调整：简单模式仅两层嵌套，困难模式增加“记忆偏差”（每次循环细节微变，考验玩家观察力）。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此策划案紧扣“俄罗斯套娃”的物理与隐喻双重嵌套，以轻量机制实现深邃哲学表达，符合图形化编辑器的开发限制，同时全面呼应比赛主题对观察、身份与真实性的多层次诘问。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